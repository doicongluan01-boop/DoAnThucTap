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9AC09">
      <w:pPr>
        <w:pStyle w:val="2"/>
      </w:pPr>
      <w:r>
        <w:rPr>
          <w:rFonts w:ascii="Times New Roman" w:hAnsi="Times New Roman"/>
          <w:sz w:val="26"/>
        </w:rPr>
        <w:t>I. Xác định yêu cầu</w:t>
      </w:r>
    </w:p>
    <w:p w14:paraId="5ACF7DB0">
      <w:pPr>
        <w:spacing w:line="312" w:lineRule="auto"/>
      </w:pPr>
      <w:r>
        <w:rPr>
          <w:rFonts w:ascii="Times New Roman" w:hAnsi="Times New Roman"/>
          <w:sz w:val="26"/>
        </w:rPr>
        <w:t xml:space="preserve">Hệ thống Quản lý đặt vé xem phim là một hệ thống web cho phép người dùng có thể xem thông tin các bộ phim đang chiếu, sắp chiếu tại rạp và tiến hành đặt vé online một cách dễ dàng và nhanh chóng. </w:t>
      </w:r>
      <w:r>
        <w:rPr>
          <w:rFonts w:ascii="Times New Roman" w:hAnsi="Times New Roman"/>
          <w:sz w:val="26"/>
        </w:rPr>
        <w:br w:type="textWrapping"/>
      </w:r>
      <w:r>
        <w:rPr>
          <w:rFonts w:ascii="Times New Roman" w:hAnsi="Times New Roman"/>
          <w:sz w:val="26"/>
        </w:rPr>
        <w:t>Các chức năng cơ bản cần đáp ứng bao gồm:</w:t>
      </w:r>
      <w:r>
        <w:rPr>
          <w:rFonts w:ascii="Times New Roman" w:hAnsi="Times New Roman"/>
          <w:sz w:val="26"/>
        </w:rPr>
        <w:br w:type="textWrapping"/>
      </w:r>
      <w:r>
        <w:rPr>
          <w:rFonts w:ascii="Times New Roman" w:hAnsi="Times New Roman"/>
          <w:sz w:val="26"/>
        </w:rPr>
        <w:t>- Cho phép người dùng xem danh sách phim, lịch chiếu chi tiết theo từng ngày và từng rạp.</w:t>
      </w:r>
      <w:r>
        <w:rPr>
          <w:rFonts w:ascii="Times New Roman" w:hAnsi="Times New Roman"/>
          <w:sz w:val="26"/>
        </w:rPr>
        <w:br w:type="textWrapping"/>
      </w:r>
      <w:r>
        <w:rPr>
          <w:rFonts w:ascii="Times New Roman" w:hAnsi="Times New Roman"/>
          <w:sz w:val="26"/>
        </w:rPr>
        <w:t>- Người dùng có thể chọn phim, suất chiếu cụ thể, lựa chọn ghế ngồi theo sơ đồ rạp và thực hiện đặt vé trực tuyến.</w:t>
      </w:r>
      <w:r>
        <w:rPr>
          <w:rFonts w:ascii="Times New Roman" w:hAnsi="Times New Roman"/>
          <w:sz w:val="26"/>
        </w:rPr>
        <w:br w:type="textWrapping"/>
      </w:r>
      <w:r>
        <w:rPr>
          <w:rFonts w:ascii="Times New Roman" w:hAnsi="Times New Roman"/>
          <w:sz w:val="26"/>
        </w:rPr>
        <w:t>- Sau khi đặt vé thành công, hệ thống gửi xác nhận qua email hoặc hiển thị thông báo trên giao diện người dùng.</w:t>
      </w:r>
      <w:r>
        <w:rPr>
          <w:rFonts w:ascii="Times New Roman" w:hAnsi="Times New Roman"/>
          <w:sz w:val="26"/>
        </w:rPr>
        <w:br w:type="textWrapping"/>
      </w:r>
      <w:r>
        <w:rPr>
          <w:rFonts w:ascii="Times New Roman" w:hAnsi="Times New Roman"/>
          <w:sz w:val="26"/>
        </w:rPr>
        <w:t>- Người dùng có thể tạo tài khoản, đăng nhập để quản lý lịch sử đặt vé của mình.</w:t>
      </w:r>
      <w:r>
        <w:rPr>
          <w:rFonts w:ascii="Times New Roman" w:hAnsi="Times New Roman"/>
          <w:sz w:val="26"/>
        </w:rPr>
        <w:br w:type="textWrapping"/>
      </w:r>
      <w:r>
        <w:rPr>
          <w:rFonts w:ascii="Times New Roman" w:hAnsi="Times New Roman"/>
          <w:sz w:val="26"/>
        </w:rPr>
        <w:t>- Hệ thống có phân quyền rõ ràng giữa người dùng thông thường (khách hàng) và quản trị viên (admin).</w:t>
      </w:r>
      <w:r>
        <w:rPr>
          <w:rFonts w:ascii="Times New Roman" w:hAnsi="Times New Roman"/>
          <w:sz w:val="26"/>
        </w:rPr>
        <w:br w:type="textWrapping"/>
      </w:r>
      <w:r>
        <w:rPr>
          <w:rFonts w:ascii="Times New Roman" w:hAnsi="Times New Roman"/>
          <w:sz w:val="26"/>
        </w:rPr>
        <w:t>- Quản trị viên có thể đăng nhập vào giao diện quản trị để thêm, chỉnh sửa hoặc xoá phim, suất chiếu và quản lý người dùng.</w:t>
      </w:r>
      <w:r>
        <w:rPr>
          <w:rFonts w:ascii="Times New Roman" w:hAnsi="Times New Roman"/>
          <w:sz w:val="26"/>
        </w:rPr>
        <w:br w:type="textWrapping"/>
      </w:r>
      <w:r>
        <w:rPr>
          <w:rFonts w:ascii="Times New Roman" w:hAnsi="Times New Roman"/>
          <w:sz w:val="26"/>
        </w:rPr>
        <w:t>- Giao diện cần thân thiện với người dùng và tương thích với cả thiết bị máy tính và điện thoại di động.</w:t>
      </w:r>
    </w:p>
    <w:p w14:paraId="493C6E2B">
      <w:pPr>
        <w:pStyle w:val="2"/>
      </w:pPr>
      <w:r>
        <w:rPr>
          <w:rFonts w:ascii="Times New Roman" w:hAnsi="Times New Roman"/>
          <w:sz w:val="26"/>
        </w:rPr>
        <w:t>II. Phân tích</w:t>
      </w:r>
    </w:p>
    <w:p w14:paraId="754EFF27">
      <w:pPr>
        <w:spacing w:line="312" w:lineRule="auto"/>
      </w:pPr>
      <w:r>
        <w:rPr>
          <w:rFonts w:ascii="Times New Roman" w:hAnsi="Times New Roman"/>
          <w:sz w:val="26"/>
        </w:rPr>
        <w:t>Trong quá trình phân tích hệ thống, ta xác định được các tác nhân chính và chức năng tương ứng như sau:</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Tác nhân:</w:t>
      </w:r>
      <w:r>
        <w:rPr>
          <w:rFonts w:ascii="Times New Roman" w:hAnsi="Times New Roman"/>
          <w:sz w:val="26"/>
        </w:rPr>
        <w:br w:type="textWrapping"/>
      </w:r>
      <w:r>
        <w:rPr>
          <w:rFonts w:ascii="Times New Roman" w:hAnsi="Times New Roman"/>
          <w:sz w:val="26"/>
        </w:rPr>
        <w:t>- Người dùng (User): có thể đăng ký tài khoản, đăng nhập, xem thông tin phim, đặt vé, chọn ghế.</w:t>
      </w:r>
      <w:r>
        <w:rPr>
          <w:rFonts w:ascii="Times New Roman" w:hAnsi="Times New Roman"/>
          <w:sz w:val="26"/>
        </w:rPr>
        <w:br w:type="textWrapping"/>
      </w:r>
      <w:r>
        <w:rPr>
          <w:rFonts w:ascii="Times New Roman" w:hAnsi="Times New Roman"/>
          <w:sz w:val="26"/>
        </w:rPr>
        <w:t>- Quản trị viên (Admin): có quyền truy cập giao diện quản trị, quản lý thông tin phim, suất chiếu và người dùng.</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Chức năng hệ thống:</w:t>
      </w:r>
      <w:r>
        <w:rPr>
          <w:rFonts w:ascii="Times New Roman" w:hAnsi="Times New Roman"/>
          <w:sz w:val="26"/>
        </w:rPr>
        <w:br w:type="textWrapping"/>
      </w:r>
      <w:r>
        <w:rPr>
          <w:rFonts w:ascii="Times New Roman" w:hAnsi="Times New Roman"/>
          <w:sz w:val="26"/>
        </w:rPr>
        <w:t>- Đăng ký và đăng nhập người dùng.</w:t>
      </w:r>
      <w:r>
        <w:rPr>
          <w:rFonts w:ascii="Times New Roman" w:hAnsi="Times New Roman"/>
          <w:sz w:val="26"/>
        </w:rPr>
        <w:br w:type="textWrapping"/>
      </w:r>
      <w:r>
        <w:rPr>
          <w:rFonts w:ascii="Times New Roman" w:hAnsi="Times New Roman"/>
          <w:sz w:val="26"/>
        </w:rPr>
        <w:t>- Tìm kiếm, xem thông tin chi tiết từng bộ phim bao gồm mô tả, thời lượng, trailer, lịch chiếu.</w:t>
      </w:r>
      <w:r>
        <w:rPr>
          <w:rFonts w:ascii="Times New Roman" w:hAnsi="Times New Roman"/>
          <w:sz w:val="26"/>
        </w:rPr>
        <w:br w:type="textWrapping"/>
      </w:r>
      <w:r>
        <w:rPr>
          <w:rFonts w:ascii="Times New Roman" w:hAnsi="Times New Roman"/>
          <w:sz w:val="26"/>
        </w:rPr>
        <w:t>- Đặt vé: chọn phim → chọn suất chiếu → chọn ghế → xác nhận đặt vé.</w:t>
      </w:r>
      <w:r>
        <w:rPr>
          <w:rFonts w:ascii="Times New Roman" w:hAnsi="Times New Roman"/>
          <w:sz w:val="26"/>
        </w:rPr>
        <w:br w:type="textWrapping"/>
      </w:r>
      <w:r>
        <w:rPr>
          <w:rFonts w:ascii="Times New Roman" w:hAnsi="Times New Roman"/>
          <w:sz w:val="26"/>
        </w:rPr>
        <w:t>- Thanh toán (giả lập): hiện tại chỉ giả lập bước thanh toán, chưa tích hợp thanh toán thực tế.</w:t>
      </w:r>
      <w:r>
        <w:rPr>
          <w:rFonts w:ascii="Times New Roman" w:hAnsi="Times New Roman"/>
          <w:sz w:val="26"/>
        </w:rPr>
        <w:br w:type="textWrapping"/>
      </w:r>
      <w:r>
        <w:rPr>
          <w:rFonts w:ascii="Times New Roman" w:hAnsi="Times New Roman"/>
          <w:sz w:val="26"/>
        </w:rPr>
        <w:t>- Quản trị viên có thể:</w:t>
      </w:r>
      <w:r>
        <w:rPr>
          <w:rFonts w:ascii="Times New Roman" w:hAnsi="Times New Roman"/>
          <w:sz w:val="26"/>
        </w:rPr>
        <w:br w:type="textWrapping"/>
      </w:r>
      <w:r>
        <w:rPr>
          <w:rFonts w:ascii="Times New Roman" w:hAnsi="Times New Roman"/>
          <w:sz w:val="26"/>
        </w:rPr>
        <w:t xml:space="preserve">  + Thêm mới phim: tên phim, mô tả, thời lượng, ảnh minh hoạ.</w:t>
      </w:r>
      <w:r>
        <w:rPr>
          <w:rFonts w:ascii="Times New Roman" w:hAnsi="Times New Roman"/>
          <w:sz w:val="26"/>
        </w:rPr>
        <w:br w:type="textWrapping"/>
      </w:r>
      <w:r>
        <w:rPr>
          <w:rFonts w:ascii="Times New Roman" w:hAnsi="Times New Roman"/>
          <w:sz w:val="26"/>
        </w:rPr>
        <w:t xml:space="preserve">  + Thêm và sửa lịch chiếu: chọn phim, thời gian, phòng chiếu.</w:t>
      </w:r>
      <w:r>
        <w:rPr>
          <w:rFonts w:ascii="Times New Roman" w:hAnsi="Times New Roman"/>
          <w:sz w:val="26"/>
        </w:rPr>
        <w:br w:type="textWrapping"/>
      </w:r>
      <w:r>
        <w:rPr>
          <w:rFonts w:ascii="Times New Roman" w:hAnsi="Times New Roman"/>
          <w:sz w:val="26"/>
        </w:rPr>
        <w:t xml:space="preserve">  + Xoá phim, suất chiếu khi cần thiết.</w:t>
      </w:r>
      <w:r>
        <w:rPr>
          <w:rFonts w:ascii="Times New Roman" w:hAnsi="Times New Roman"/>
          <w:sz w:val="26"/>
        </w:rPr>
        <w:br w:type="textWrapping"/>
      </w:r>
    </w:p>
    <w:p w14:paraId="75CF3A4B">
      <w:pPr>
        <w:pStyle w:val="2"/>
      </w:pPr>
      <w:r>
        <w:rPr>
          <w:rFonts w:ascii="Times New Roman" w:hAnsi="Times New Roman"/>
          <w:sz w:val="26"/>
        </w:rPr>
        <w:t>III. Thiết kế</w:t>
      </w:r>
    </w:p>
    <w:p w14:paraId="2DCE0DFF">
      <w:pPr>
        <w:spacing w:line="312" w:lineRule="auto"/>
      </w:pPr>
      <w:r>
        <w:rPr>
          <w:rFonts w:ascii="Times New Roman" w:hAnsi="Times New Roman"/>
          <w:sz w:val="26"/>
        </w:rPr>
        <w:t>1. Cơ sở dữ liệu: Hệ thống sử dụng cơ sở dữ liệu quan hệ (SQL) với các bảng chính như sau:</w:t>
      </w:r>
      <w:r>
        <w:rPr>
          <w:rFonts w:ascii="Times New Roman" w:hAnsi="Times New Roman"/>
          <w:sz w:val="26"/>
        </w:rPr>
        <w:br w:type="textWrapping"/>
      </w:r>
      <w:r>
        <w:rPr>
          <w:rFonts w:ascii="Times New Roman" w:hAnsi="Times New Roman"/>
          <w:sz w:val="26"/>
        </w:rPr>
        <w:t>- users (user_id, name, email, password, role): lưu thông tin tài khoản người dùng.</w:t>
      </w:r>
      <w:r>
        <w:rPr>
          <w:rFonts w:ascii="Times New Roman" w:hAnsi="Times New Roman"/>
          <w:sz w:val="26"/>
        </w:rPr>
        <w:br w:type="textWrapping"/>
      </w:r>
      <w:r>
        <w:rPr>
          <w:rFonts w:ascii="Times New Roman" w:hAnsi="Times New Roman"/>
          <w:sz w:val="26"/>
        </w:rPr>
        <w:t>- movies (movie_id, title, description, duration, image): thông tin phim.</w:t>
      </w:r>
      <w:r>
        <w:rPr>
          <w:rFonts w:ascii="Times New Roman" w:hAnsi="Times New Roman"/>
          <w:sz w:val="26"/>
        </w:rPr>
        <w:br w:type="textWrapping"/>
      </w:r>
      <w:r>
        <w:rPr>
          <w:rFonts w:ascii="Times New Roman" w:hAnsi="Times New Roman"/>
          <w:sz w:val="26"/>
        </w:rPr>
        <w:t>- showtimes (showtime_id, movie_id, time, room): thông tin các suất chiếu.</w:t>
      </w:r>
      <w:r>
        <w:rPr>
          <w:rFonts w:ascii="Times New Roman" w:hAnsi="Times New Roman"/>
          <w:sz w:val="26"/>
        </w:rPr>
        <w:br w:type="textWrapping"/>
      </w:r>
      <w:r>
        <w:rPr>
          <w:rFonts w:ascii="Times New Roman" w:hAnsi="Times New Roman"/>
          <w:sz w:val="26"/>
        </w:rPr>
        <w:t>- seats (seat_id, showtime_id, seat_number, is_booked): trạng thái từng ghế theo suất chiếu.</w:t>
      </w:r>
      <w:r>
        <w:rPr>
          <w:rFonts w:ascii="Times New Roman" w:hAnsi="Times New Roman"/>
          <w:sz w:val="26"/>
        </w:rPr>
        <w:br w:type="textWrapping"/>
      </w:r>
      <w:r>
        <w:rPr>
          <w:rFonts w:ascii="Times New Roman" w:hAnsi="Times New Roman"/>
          <w:sz w:val="26"/>
        </w:rPr>
        <w:t>- bookings (booking_id, user_id, showtime_id, seat_id, booking_time): thông tin đặt vé.</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2. Giao diện người dùng:</w:t>
      </w:r>
      <w:r>
        <w:rPr>
          <w:rFonts w:ascii="Times New Roman" w:hAnsi="Times New Roman"/>
          <w:sz w:val="26"/>
        </w:rPr>
        <w:br w:type="textWrapping"/>
      </w:r>
      <w:r>
        <w:rPr>
          <w:rFonts w:ascii="Times New Roman" w:hAnsi="Times New Roman"/>
          <w:sz w:val="26"/>
        </w:rPr>
        <w:t>- Trang chủ: hiển thị danh sách phim đang chiếu, sắp chiếu.</w:t>
      </w:r>
      <w:r>
        <w:rPr>
          <w:rFonts w:ascii="Times New Roman" w:hAnsi="Times New Roman"/>
          <w:sz w:val="26"/>
        </w:rPr>
        <w:br w:type="textWrapping"/>
      </w:r>
      <w:r>
        <w:rPr>
          <w:rFonts w:ascii="Times New Roman" w:hAnsi="Times New Roman"/>
          <w:sz w:val="26"/>
        </w:rPr>
        <w:t>- Trang chi tiết phim: ảnh, trailer, mô tả, nút đặt vé.</w:t>
      </w:r>
      <w:r>
        <w:rPr>
          <w:rFonts w:ascii="Times New Roman" w:hAnsi="Times New Roman"/>
          <w:sz w:val="26"/>
        </w:rPr>
        <w:br w:type="textWrapping"/>
      </w:r>
      <w:r>
        <w:rPr>
          <w:rFonts w:ascii="Times New Roman" w:hAnsi="Times New Roman"/>
          <w:sz w:val="26"/>
        </w:rPr>
        <w:t>- Trang đặt vé: sơ đồ ghế trực quan, chọn suất chiếu, chọn ghế, xác nhận.</w:t>
      </w:r>
      <w:r>
        <w:rPr>
          <w:rFonts w:ascii="Times New Roman" w:hAnsi="Times New Roman"/>
          <w:sz w:val="26"/>
        </w:rPr>
        <w:br w:type="textWrapping"/>
      </w:r>
      <w:r>
        <w:rPr>
          <w:rFonts w:ascii="Times New Roman" w:hAnsi="Times New Roman"/>
          <w:sz w:val="26"/>
        </w:rPr>
        <w:t>- Trang admin: bảng quản lý phim và lịch chiếu với tính năng thêm/sửa/xoá.</w:t>
      </w:r>
    </w:p>
    <w:p w14:paraId="1E8F5A7E">
      <w:pPr>
        <w:pStyle w:val="2"/>
      </w:pPr>
      <w:r>
        <w:rPr>
          <w:rFonts w:ascii="Times New Roman" w:hAnsi="Times New Roman"/>
          <w:sz w:val="26"/>
        </w:rPr>
        <w:t>IV. Hiện thực – Chức năng đặt vé</w:t>
      </w:r>
    </w:p>
    <w:p w14:paraId="314D68C2">
      <w:pPr>
        <w:spacing w:line="312" w:lineRule="auto"/>
      </w:pPr>
      <w:r>
        <w:rPr>
          <w:rFonts w:ascii="Times New Roman" w:hAnsi="Times New Roman"/>
          <w:sz w:val="26"/>
        </w:rPr>
        <w:t>Chức năng đặt vé được hiện thực bằng Servlet Java.</w:t>
      </w:r>
      <w:r>
        <w:rPr>
          <w:rFonts w:ascii="Times New Roman" w:hAnsi="Times New Roman"/>
          <w:sz w:val="26"/>
        </w:rPr>
        <w:br w:type="textWrapping"/>
      </w:r>
      <w:r>
        <w:rPr>
          <w:rFonts w:ascii="Times New Roman" w:hAnsi="Times New Roman"/>
          <w:sz w:val="26"/>
        </w:rPr>
        <w:t>Quy trình:</w:t>
      </w:r>
      <w:r>
        <w:rPr>
          <w:rFonts w:ascii="Times New Roman" w:hAnsi="Times New Roman"/>
          <w:sz w:val="26"/>
        </w:rPr>
        <w:br w:type="textWrapping"/>
      </w:r>
      <w:r>
        <w:rPr>
          <w:rFonts w:ascii="Times New Roman" w:hAnsi="Times New Roman"/>
          <w:sz w:val="26"/>
        </w:rPr>
        <w:t>1. Người dùng đăng nhập → chọn phim → chọn suất chiếu mong muốn.</w:t>
      </w:r>
      <w:r>
        <w:rPr>
          <w:rFonts w:ascii="Times New Roman" w:hAnsi="Times New Roman"/>
          <w:sz w:val="26"/>
        </w:rPr>
        <w:br w:type="textWrapping"/>
      </w:r>
      <w:r>
        <w:rPr>
          <w:rFonts w:ascii="Times New Roman" w:hAnsi="Times New Roman"/>
          <w:sz w:val="26"/>
        </w:rPr>
        <w:t>2. Hệ thống hiển thị sơ đồ rạp với trạng thái từng ghế.</w:t>
      </w:r>
      <w:r>
        <w:rPr>
          <w:rFonts w:ascii="Times New Roman" w:hAnsi="Times New Roman"/>
          <w:sz w:val="26"/>
        </w:rPr>
        <w:br w:type="textWrapping"/>
      </w:r>
      <w:r>
        <w:rPr>
          <w:rFonts w:ascii="Times New Roman" w:hAnsi="Times New Roman"/>
          <w:sz w:val="26"/>
        </w:rPr>
        <w:t>3. Người dùng chọn ghế muốn đặt.</w:t>
      </w:r>
      <w:r>
        <w:rPr>
          <w:rFonts w:ascii="Times New Roman" w:hAnsi="Times New Roman"/>
          <w:sz w:val="26"/>
        </w:rPr>
        <w:br w:type="textWrapping"/>
      </w:r>
      <w:r>
        <w:rPr>
          <w:rFonts w:ascii="Times New Roman" w:hAnsi="Times New Roman"/>
          <w:sz w:val="26"/>
        </w:rPr>
        <w:t>4. Sau khi xác nhận, hệ thống kiểm tra tính khả dụng của ghế (chưa bị đặt).</w:t>
      </w:r>
      <w:r>
        <w:rPr>
          <w:rFonts w:ascii="Times New Roman" w:hAnsi="Times New Roman"/>
          <w:sz w:val="26"/>
        </w:rPr>
        <w:br w:type="textWrapping"/>
      </w:r>
      <w:r>
        <w:rPr>
          <w:rFonts w:ascii="Times New Roman" w:hAnsi="Times New Roman"/>
          <w:sz w:val="26"/>
        </w:rPr>
        <w:t>5. Nếu hợp lệ, thông tin đặt vé được lưu vào bảng bookings, và cập nhật trạng thái ghế trong bảng seats (is_booked = true).</w:t>
      </w:r>
    </w:p>
    <w:p w14:paraId="596EC857">
      <w:pPr>
        <w:spacing w:line="312" w:lineRule="auto"/>
      </w:pPr>
      <w:r>
        <w:rPr>
          <w:rFonts w:ascii="Times New Roman" w:hAnsi="Times New Roman"/>
          <w:sz w:val="26"/>
        </w:rPr>
        <w:t>Ví dụ mã giả bằng Servlet Java:</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protected void doPost(HttpServletRequest request, HttpServletResponse response) throws ServletException, IOException {</w:t>
      </w:r>
      <w:r>
        <w:rPr>
          <w:rFonts w:ascii="Times New Roman" w:hAnsi="Times New Roman"/>
          <w:sz w:val="26"/>
        </w:rPr>
        <w:br w:type="textWrapping"/>
      </w:r>
      <w:r>
        <w:rPr>
          <w:rFonts w:ascii="Times New Roman" w:hAnsi="Times New Roman"/>
          <w:sz w:val="26"/>
        </w:rPr>
        <w:t xml:space="preserve">    String userId = request.getParameter("user_id");</w:t>
      </w:r>
      <w:r>
        <w:rPr>
          <w:rFonts w:ascii="Times New Roman" w:hAnsi="Times New Roman"/>
          <w:sz w:val="26"/>
        </w:rPr>
        <w:br w:type="textWrapping"/>
      </w:r>
      <w:r>
        <w:rPr>
          <w:rFonts w:ascii="Times New Roman" w:hAnsi="Times New Roman"/>
          <w:sz w:val="26"/>
        </w:rPr>
        <w:t xml:space="preserve">    String showtimeId = request.getParameter("showtime_id");</w:t>
      </w:r>
      <w:r>
        <w:rPr>
          <w:rFonts w:ascii="Times New Roman" w:hAnsi="Times New Roman"/>
          <w:sz w:val="26"/>
        </w:rPr>
        <w:br w:type="textWrapping"/>
      </w:r>
      <w:r>
        <w:rPr>
          <w:rFonts w:ascii="Times New Roman" w:hAnsi="Times New Roman"/>
          <w:sz w:val="26"/>
        </w:rPr>
        <w:t xml:space="preserve">    String[] selectedSeats = request.getParameterValues("seats");</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 xml:space="preserve">    for (String seatId : selectedSeats) {</w:t>
      </w:r>
      <w:r>
        <w:rPr>
          <w:rFonts w:ascii="Times New Roman" w:hAnsi="Times New Roman"/>
          <w:sz w:val="26"/>
        </w:rPr>
        <w:br w:type="textWrapping"/>
      </w:r>
      <w:r>
        <w:rPr>
          <w:rFonts w:ascii="Times New Roman" w:hAnsi="Times New Roman"/>
          <w:sz w:val="26"/>
        </w:rPr>
        <w:t xml:space="preserve">        if (seatIsAvailable(seatId, showtimeId)) {</w:t>
      </w:r>
      <w:r>
        <w:rPr>
          <w:rFonts w:ascii="Times New Roman" w:hAnsi="Times New Roman"/>
          <w:sz w:val="26"/>
        </w:rPr>
        <w:br w:type="textWrapping"/>
      </w:r>
      <w:r>
        <w:rPr>
          <w:rFonts w:ascii="Times New Roman" w:hAnsi="Times New Roman"/>
          <w:sz w:val="26"/>
        </w:rPr>
        <w:t xml:space="preserve">            bookSeat(userId, showtimeId, seatId);</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t xml:space="preserve">    }</w:t>
      </w:r>
      <w:r>
        <w:rPr>
          <w:rFonts w:ascii="Times New Roman" w:hAnsi="Times New Roman"/>
          <w:sz w:val="26"/>
        </w:rPr>
        <w:br w:type="textWrapping"/>
      </w:r>
      <w:r>
        <w:rPr>
          <w:rFonts w:ascii="Times New Roman" w:hAnsi="Times New Roman"/>
          <w:sz w:val="26"/>
        </w:rPr>
        <w:t xml:space="preserve">    response.sendRedirect("confirmation.jsp");</w:t>
      </w:r>
      <w:r>
        <w:rPr>
          <w:rFonts w:ascii="Times New Roman" w:hAnsi="Times New Roman"/>
          <w:sz w:val="26"/>
        </w:rPr>
        <w:br w:type="textWrapping"/>
      </w:r>
      <w:r>
        <w:rPr>
          <w:rFonts w:ascii="Times New Roman" w:hAnsi="Times New Roman"/>
          <w:sz w:val="26"/>
        </w:rPr>
        <w:t>}</w:t>
      </w:r>
    </w:p>
    <w:p w14:paraId="4AE1DE6F">
      <w:pPr>
        <w:pStyle w:val="2"/>
      </w:pPr>
      <w:r>
        <w:rPr>
          <w:rFonts w:ascii="Times New Roman" w:hAnsi="Times New Roman"/>
          <w:sz w:val="26"/>
        </w:rPr>
        <w:t>V. Kiểm thử chức năng đặt vé</w:t>
      </w:r>
    </w:p>
    <w:p w14:paraId="6E75F6EF">
      <w:pPr>
        <w:spacing w:line="312" w:lineRule="auto"/>
      </w:pPr>
      <w:bookmarkStart w:id="0" w:name="_GoBack"/>
      <w:r>
        <w:rPr>
          <w:rFonts w:ascii="Times New Roman" w:hAnsi="Times New Roman"/>
          <w:sz w:val="26"/>
        </w:rPr>
        <w:t>Mục đích của kiểm thử là đảm bảo chức năng đặt vé hoạt động đúng như mong đợi trong các trường hợp thông thường và ngoại lệ.</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Kiểm thử 1: Đặt vé với ghế chưa được chọn</w:t>
      </w:r>
      <w:r>
        <w:rPr>
          <w:rFonts w:ascii="Times New Roman" w:hAnsi="Times New Roman"/>
          <w:sz w:val="26"/>
        </w:rPr>
        <w:br w:type="textWrapping"/>
      </w:r>
      <w:r>
        <w:rPr>
          <w:rFonts w:ascii="Times New Roman" w:hAnsi="Times New Roman"/>
          <w:sz w:val="26"/>
        </w:rPr>
        <w:t>- Mô tả: Người dùng đăng nhập và chọn ghế A1, A2.</w:t>
      </w:r>
      <w:r>
        <w:rPr>
          <w:rFonts w:ascii="Times New Roman" w:hAnsi="Times New Roman"/>
          <w:sz w:val="26"/>
        </w:rPr>
        <w:br w:type="textWrapping"/>
      </w:r>
      <w:r>
        <w:rPr>
          <w:rFonts w:ascii="Times New Roman" w:hAnsi="Times New Roman"/>
          <w:sz w:val="26"/>
        </w:rPr>
        <w:t>- Thao tác: Nhấn nút “Đặt vé”.</w:t>
      </w:r>
      <w:r>
        <w:rPr>
          <w:rFonts w:ascii="Times New Roman" w:hAnsi="Times New Roman"/>
          <w:sz w:val="26"/>
        </w:rPr>
        <w:br w:type="textWrapping"/>
      </w:r>
      <w:r>
        <w:rPr>
          <w:rFonts w:ascii="Times New Roman" w:hAnsi="Times New Roman"/>
          <w:sz w:val="26"/>
        </w:rPr>
        <w:t>- Kết quả mong đợi: vé được lưu vào hệ thống, hiển thị trang xác nhận đặt vé.</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Kiểm thử 2: Đặt vé với ghế đã được đặt trước đó</w:t>
      </w:r>
      <w:r>
        <w:rPr>
          <w:rFonts w:ascii="Times New Roman" w:hAnsi="Times New Roman"/>
          <w:sz w:val="26"/>
        </w:rPr>
        <w:br w:type="textWrapping"/>
      </w:r>
      <w:r>
        <w:rPr>
          <w:rFonts w:ascii="Times New Roman" w:hAnsi="Times New Roman"/>
          <w:sz w:val="26"/>
        </w:rPr>
        <w:t>- Mô tả: Người dùng khác đã đặt ghế A1.</w:t>
      </w:r>
      <w:r>
        <w:rPr>
          <w:rFonts w:ascii="Times New Roman" w:hAnsi="Times New Roman"/>
          <w:sz w:val="26"/>
        </w:rPr>
        <w:br w:type="textWrapping"/>
      </w:r>
      <w:r>
        <w:rPr>
          <w:rFonts w:ascii="Times New Roman" w:hAnsi="Times New Roman"/>
          <w:sz w:val="26"/>
        </w:rPr>
        <w:t>- Người dùng hiện tại vẫn chọn A1 → nhấn “Đặt vé”.</w:t>
      </w:r>
      <w:r>
        <w:rPr>
          <w:rFonts w:ascii="Times New Roman" w:hAnsi="Times New Roman"/>
          <w:sz w:val="26"/>
        </w:rPr>
        <w:br w:type="textWrapping"/>
      </w:r>
      <w:r>
        <w:rPr>
          <w:rFonts w:ascii="Times New Roman" w:hAnsi="Times New Roman"/>
          <w:sz w:val="26"/>
        </w:rPr>
        <w:t>- Kết quả mong đợi: hiển thị thông báo “Ghế đã được đặt, vui lòng chọn ghế khác”. Không lưu dữ liệu sai vào cơ sở dữ liệu.</w:t>
      </w:r>
      <w:r>
        <w:rPr>
          <w:rFonts w:ascii="Times New Roman" w:hAnsi="Times New Roman"/>
          <w:sz w:val="26"/>
        </w:rPr>
        <w:br w:type="textWrapping"/>
      </w:r>
      <w:r>
        <w:rPr>
          <w:rFonts w:ascii="Times New Roman" w:hAnsi="Times New Roman"/>
          <w:sz w:val="26"/>
        </w:rPr>
        <w:br w:type="textWrapping"/>
      </w:r>
      <w:r>
        <w:rPr>
          <w:rFonts w:ascii="Times New Roman" w:hAnsi="Times New Roman"/>
          <w:sz w:val="26"/>
        </w:rPr>
        <w:t>Kiểm thử 3: Đặt vé với người dùng chưa đăng nhập</w:t>
      </w:r>
      <w:r>
        <w:rPr>
          <w:rFonts w:ascii="Times New Roman" w:hAnsi="Times New Roman"/>
          <w:sz w:val="26"/>
        </w:rPr>
        <w:br w:type="textWrapping"/>
      </w:r>
      <w:r>
        <w:rPr>
          <w:rFonts w:ascii="Times New Roman" w:hAnsi="Times New Roman"/>
          <w:sz w:val="26"/>
        </w:rPr>
        <w:t>- Mô tả: Người dùng chọn ghế và bấm Đặt vé nhưng chưa đăng nhập hệ thống.</w:t>
      </w:r>
      <w:r>
        <w:rPr>
          <w:rFonts w:ascii="Times New Roman" w:hAnsi="Times New Roman"/>
          <w:sz w:val="26"/>
        </w:rPr>
        <w:br w:type="textWrapping"/>
      </w:r>
      <w:r>
        <w:rPr>
          <w:rFonts w:ascii="Times New Roman" w:hAnsi="Times New Roman"/>
          <w:sz w:val="26"/>
        </w:rPr>
        <w:t>- Kết quả mong đợi: hệ thống chuyển hướng đến trang đăng nhập trước khi tiếp tục.</w:t>
      </w:r>
    </w:p>
    <w:bookmarkEnd w:id="0"/>
    <w:sectPr>
      <w:pgSz w:w="12240" w:h="15840"/>
      <w:pgMar w:top="1417" w:right="1417" w:bottom="1417" w:left="19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EC0E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33-Hồ Quốc Thịnh</cp:lastModifiedBy>
  <dcterms:modified xsi:type="dcterms:W3CDTF">2025-05-26T16:52:56Z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B3D4AFF3B333491DB15716342E642710_12</vt:lpwstr>
  </property>
</Properties>
</file>